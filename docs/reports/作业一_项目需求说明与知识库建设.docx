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9FD1F">
      <w:pPr>
        <w:pStyle w:val="3"/>
        <w:jc w:val="center"/>
        <w:rPr>
          <w:rFonts w:hint="eastAsia" w:ascii="华文中宋" w:hAnsi="华文中宋" w:eastAsia="华文中宋" w:cs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个性化智能营养助手</w:t>
      </w:r>
    </w:p>
    <w:p w14:paraId="6D3EC574">
      <w:pPr>
        <w:pStyle w:val="3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一、项目需求说明</w:t>
      </w:r>
    </w:p>
    <w:p w14:paraId="31BCE044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1.1 选题领域</w:t>
      </w:r>
    </w:p>
    <w:p w14:paraId="30B8FC1E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个性化智能营养助手 —— 基于 RAG 的智能饮食推荐与健康管理系统</w:t>
      </w:r>
    </w:p>
    <w:p w14:paraId="367BBB4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核心理念："越用越懂你" - 通过每次对话不断充实用户画像，形成专属知识库。</w:t>
      </w:r>
    </w:p>
    <w:p w14:paraId="3341DBC1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1.2 目标用户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C92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A5E053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用户类型</w:t>
            </w:r>
          </w:p>
        </w:tc>
        <w:tc>
          <w:tcPr>
            <w:tcW w:w="2880" w:type="dxa"/>
          </w:tcPr>
          <w:p w14:paraId="56C4E3B7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880" w:type="dxa"/>
          </w:tcPr>
          <w:p w14:paraId="0BA197E1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核心需求</w:t>
            </w:r>
          </w:p>
        </w:tc>
      </w:tr>
      <w:tr w14:paraId="1C17A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FCF28F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减脂人群</w:t>
            </w:r>
          </w:p>
        </w:tc>
        <w:tc>
          <w:tcPr>
            <w:tcW w:w="2880" w:type="dxa"/>
          </w:tcPr>
          <w:p w14:paraId="65EC86DD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想要减重、降低体脂率</w:t>
            </w:r>
          </w:p>
        </w:tc>
        <w:tc>
          <w:tcPr>
            <w:tcW w:w="2880" w:type="dxa"/>
          </w:tcPr>
          <w:p w14:paraId="0E722BB2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热量控制、低卡菜谱、营养均衡</w:t>
            </w:r>
          </w:p>
        </w:tc>
      </w:tr>
      <w:tr w14:paraId="5C07F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66C8C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增肌人群</w:t>
            </w:r>
          </w:p>
        </w:tc>
        <w:tc>
          <w:tcPr>
            <w:tcW w:w="2880" w:type="dxa"/>
          </w:tcPr>
          <w:p w14:paraId="2580A949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健身增肌、提升肌肉量</w:t>
            </w:r>
          </w:p>
        </w:tc>
        <w:tc>
          <w:tcPr>
            <w:tcW w:w="2880" w:type="dxa"/>
          </w:tcPr>
          <w:p w14:paraId="63E600C8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高蛋白饮食、训练后营养补充</w:t>
            </w:r>
          </w:p>
        </w:tc>
      </w:tr>
      <w:tr w14:paraId="18E0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234B3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健康管理人群</w:t>
            </w:r>
          </w:p>
        </w:tc>
        <w:tc>
          <w:tcPr>
            <w:tcW w:w="2880" w:type="dxa"/>
          </w:tcPr>
          <w:p w14:paraId="1B5F8367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慢病管理（糖尿病、高血压等）</w:t>
            </w:r>
          </w:p>
        </w:tc>
        <w:tc>
          <w:tcPr>
            <w:tcW w:w="2880" w:type="dxa"/>
          </w:tcPr>
          <w:p w14:paraId="6D000745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特定饮食限制、医学营养指导</w:t>
            </w:r>
          </w:p>
        </w:tc>
      </w:tr>
      <w:tr w14:paraId="7EAE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72AAD5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亚健康人群</w:t>
            </w:r>
          </w:p>
        </w:tc>
        <w:tc>
          <w:tcPr>
            <w:tcW w:w="2880" w:type="dxa"/>
          </w:tcPr>
          <w:p w14:paraId="1ADA177C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睡眠差、压力大、易疲劳</w:t>
            </w:r>
          </w:p>
        </w:tc>
        <w:tc>
          <w:tcPr>
            <w:tcW w:w="2880" w:type="dxa"/>
          </w:tcPr>
          <w:p w14:paraId="69B5F78E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营养调理、生活方式改善</w:t>
            </w:r>
          </w:p>
        </w:tc>
      </w:tr>
      <w:tr w14:paraId="3BB6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D5CF55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健身爱好者</w:t>
            </w:r>
          </w:p>
        </w:tc>
        <w:tc>
          <w:tcPr>
            <w:tcW w:w="2880" w:type="dxa"/>
          </w:tcPr>
          <w:p w14:paraId="479878BD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追求健康生活方式</w:t>
            </w:r>
          </w:p>
        </w:tc>
        <w:tc>
          <w:tcPr>
            <w:tcW w:w="2880" w:type="dxa"/>
          </w:tcPr>
          <w:p w14:paraId="617F2D38">
            <w:pPr>
              <w:spacing w:after="0" w:line="240" w:lineRule="auto"/>
              <w:jc w:val="left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科学饮食搭配、营养知识学习</w:t>
            </w:r>
          </w:p>
        </w:tc>
      </w:tr>
    </w:tbl>
    <w:p w14:paraId="6B451DDE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1.3 典型问题</w:t>
      </w:r>
      <w:bookmarkStart w:id="0" w:name="_GoBack"/>
      <w:bookmarkEnd w:id="0"/>
    </w:p>
    <w:p w14:paraId="3CF24C0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 我25岁，160cm，58kg，想减脂，今天早餐吃什么？</w:t>
      </w:r>
    </w:p>
    <w:p w14:paraId="74DA7DD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 我是增肌期，每天需要多少蛋白质？有什么高蛋白菜谱推荐？</w:t>
      </w:r>
    </w:p>
    <w:p w14:paraId="66437039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 我有乳糖不耐受，有什么高蛋白食物可以吃？</w:t>
      </w:r>
    </w:p>
    <w:p w14:paraId="7BAE5601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4. 帮我制定一周的减脂餐计划</w:t>
      </w:r>
    </w:p>
    <w:p w14:paraId="5545A80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5. 我今天已经吃了1200大卡，晚餐还能吃多少？</w:t>
      </w:r>
    </w:p>
    <w:p w14:paraId="4AC2F69F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1.4 核心功能列表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7E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33E97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2880" w:type="dxa"/>
          </w:tcPr>
          <w:p w14:paraId="2D49565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具体功能</w:t>
            </w:r>
          </w:p>
        </w:tc>
        <w:tc>
          <w:tcPr>
            <w:tcW w:w="2880" w:type="dxa"/>
          </w:tcPr>
          <w:p w14:paraId="0A4FC37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367B0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83572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用户画像</w:t>
            </w:r>
          </w:p>
        </w:tc>
        <w:tc>
          <w:tcPr>
            <w:tcW w:w="2880" w:type="dxa"/>
          </w:tcPr>
          <w:p w14:paraId="24CE77A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通过对话自动采集和更新用户信息</w:t>
            </w:r>
          </w:p>
        </w:tc>
        <w:tc>
          <w:tcPr>
            <w:tcW w:w="2880" w:type="dxa"/>
          </w:tcPr>
          <w:p w14:paraId="1B80024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5AF0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9C78C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营养计算</w:t>
            </w:r>
          </w:p>
        </w:tc>
        <w:tc>
          <w:tcPr>
            <w:tcW w:w="2880" w:type="dxa"/>
          </w:tcPr>
          <w:p w14:paraId="7BC3ABF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基于BMR/TDEE计算每日营养需求</w:t>
            </w:r>
          </w:p>
        </w:tc>
        <w:tc>
          <w:tcPr>
            <w:tcW w:w="2880" w:type="dxa"/>
          </w:tcPr>
          <w:p w14:paraId="4AB712F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78F2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71602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智能推荐</w:t>
            </w:r>
          </w:p>
        </w:tc>
        <w:tc>
          <w:tcPr>
            <w:tcW w:w="2880" w:type="dxa"/>
          </w:tcPr>
          <w:p w14:paraId="33C4E6E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根据用户画像推荐个性化菜谱</w:t>
            </w:r>
          </w:p>
        </w:tc>
        <w:tc>
          <w:tcPr>
            <w:tcW w:w="2880" w:type="dxa"/>
          </w:tcPr>
          <w:p w14:paraId="33B2593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3AD9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3436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热量追踪</w:t>
            </w:r>
          </w:p>
        </w:tc>
        <w:tc>
          <w:tcPr>
            <w:tcW w:w="2880" w:type="dxa"/>
          </w:tcPr>
          <w:p w14:paraId="23E0157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记录每餐摄入，实时监控热量</w:t>
            </w:r>
          </w:p>
        </w:tc>
        <w:tc>
          <w:tcPr>
            <w:tcW w:w="2880" w:type="dxa"/>
          </w:tcPr>
          <w:p w14:paraId="592F89A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7CF2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C7007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偏好学习</w:t>
            </w:r>
          </w:p>
        </w:tc>
        <w:tc>
          <w:tcPr>
            <w:tcW w:w="2880" w:type="dxa"/>
          </w:tcPr>
          <w:p w14:paraId="7C99322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AI自动学习用户口味和饮食习惯</w:t>
            </w:r>
          </w:p>
        </w:tc>
        <w:tc>
          <w:tcPr>
            <w:tcW w:w="2880" w:type="dxa"/>
          </w:tcPr>
          <w:p w14:paraId="281F2E6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</w:tr>
      <w:tr w14:paraId="08C9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74BB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周计划生成</w:t>
            </w:r>
          </w:p>
        </w:tc>
        <w:tc>
          <w:tcPr>
            <w:tcW w:w="2880" w:type="dxa"/>
          </w:tcPr>
          <w:p w14:paraId="6361D6B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自动生成一周饮食计划</w:t>
            </w:r>
          </w:p>
        </w:tc>
        <w:tc>
          <w:tcPr>
            <w:tcW w:w="2880" w:type="dxa"/>
          </w:tcPr>
          <w:p w14:paraId="5C1F609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</w:tr>
      <w:tr w14:paraId="474B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7007D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安全风控</w:t>
            </w:r>
          </w:p>
        </w:tc>
        <w:tc>
          <w:tcPr>
            <w:tcW w:w="2880" w:type="dxa"/>
          </w:tcPr>
          <w:p w14:paraId="2CFAA5EC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危险饮食识别、过敏校验</w:t>
            </w:r>
          </w:p>
        </w:tc>
        <w:tc>
          <w:tcPr>
            <w:tcW w:w="2880" w:type="dxa"/>
          </w:tcPr>
          <w:p w14:paraId="64587E8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</w:tr>
    </w:tbl>
    <w:p w14:paraId="12DFEC51">
      <w:pPr>
        <w:pStyle w:val="3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二、数据来源清单</w:t>
      </w:r>
    </w:p>
    <w:p w14:paraId="5C374D2B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2.1 菜谱数据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72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667BF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数据来源</w:t>
            </w:r>
          </w:p>
        </w:tc>
        <w:tc>
          <w:tcPr>
            <w:tcW w:w="2160" w:type="dxa"/>
          </w:tcPr>
          <w:p w14:paraId="67E96C8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2160" w:type="dxa"/>
          </w:tcPr>
          <w:p w14:paraId="5CE6FED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数据量</w:t>
            </w:r>
          </w:p>
        </w:tc>
        <w:tc>
          <w:tcPr>
            <w:tcW w:w="2160" w:type="dxa"/>
          </w:tcPr>
          <w:p w14:paraId="273C24C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获取方式</w:t>
            </w:r>
          </w:p>
        </w:tc>
      </w:tr>
      <w:tr w14:paraId="0446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8807E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下厨房</w:t>
            </w:r>
          </w:p>
        </w:tc>
        <w:tc>
          <w:tcPr>
            <w:tcW w:w="2160" w:type="dxa"/>
          </w:tcPr>
          <w:p w14:paraId="1D19687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中式菜谱</w:t>
            </w:r>
          </w:p>
        </w:tc>
        <w:tc>
          <w:tcPr>
            <w:tcW w:w="2160" w:type="dxa"/>
          </w:tcPr>
          <w:p w14:paraId="42ED74D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50,000+</w:t>
            </w:r>
          </w:p>
        </w:tc>
        <w:tc>
          <w:tcPr>
            <w:tcW w:w="2160" w:type="dxa"/>
          </w:tcPr>
          <w:p w14:paraId="4A4887B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爬虫/API</w:t>
            </w:r>
          </w:p>
        </w:tc>
      </w:tr>
      <w:tr w14:paraId="1E2E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8AC83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美食杰</w:t>
            </w:r>
          </w:p>
        </w:tc>
        <w:tc>
          <w:tcPr>
            <w:tcW w:w="2160" w:type="dxa"/>
          </w:tcPr>
          <w:p w14:paraId="72100B9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中式菜谱</w:t>
            </w:r>
          </w:p>
        </w:tc>
        <w:tc>
          <w:tcPr>
            <w:tcW w:w="2160" w:type="dxa"/>
          </w:tcPr>
          <w:p w14:paraId="50773BD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30,000+</w:t>
            </w:r>
          </w:p>
        </w:tc>
        <w:tc>
          <w:tcPr>
            <w:tcW w:w="2160" w:type="dxa"/>
          </w:tcPr>
          <w:p w14:paraId="135DE51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爬虫</w:t>
            </w:r>
          </w:p>
        </w:tc>
      </w:tr>
      <w:tr w14:paraId="413D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7A437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CookHero开源数据集</w:t>
            </w:r>
          </w:p>
        </w:tc>
        <w:tc>
          <w:tcPr>
            <w:tcW w:w="2160" w:type="dxa"/>
          </w:tcPr>
          <w:p w14:paraId="47BA975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多语言菜谱</w:t>
            </w:r>
          </w:p>
        </w:tc>
        <w:tc>
          <w:tcPr>
            <w:tcW w:w="2160" w:type="dxa"/>
          </w:tcPr>
          <w:p w14:paraId="6D3E930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10,000+</w:t>
            </w:r>
          </w:p>
        </w:tc>
        <w:tc>
          <w:tcPr>
            <w:tcW w:w="2160" w:type="dxa"/>
          </w:tcPr>
          <w:p w14:paraId="6384B3A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GitHub下载</w:t>
            </w:r>
          </w:p>
        </w:tc>
      </w:tr>
      <w:tr w14:paraId="628C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458B6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小红书健身餐</w:t>
            </w:r>
          </w:p>
        </w:tc>
        <w:tc>
          <w:tcPr>
            <w:tcW w:w="2160" w:type="dxa"/>
          </w:tcPr>
          <w:p w14:paraId="4282F97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健身餐菜谱</w:t>
            </w:r>
          </w:p>
        </w:tc>
        <w:tc>
          <w:tcPr>
            <w:tcW w:w="2160" w:type="dxa"/>
          </w:tcPr>
          <w:p w14:paraId="4D56C4F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5,000+</w:t>
            </w:r>
          </w:p>
        </w:tc>
        <w:tc>
          <w:tcPr>
            <w:tcW w:w="2160" w:type="dxa"/>
          </w:tcPr>
          <w:p w14:paraId="292B456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爬虫</w:t>
            </w:r>
          </w:p>
        </w:tc>
      </w:tr>
      <w:tr w14:paraId="0E34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AB197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健身社区</w:t>
            </w:r>
          </w:p>
        </w:tc>
        <w:tc>
          <w:tcPr>
            <w:tcW w:w="2160" w:type="dxa"/>
          </w:tcPr>
          <w:p w14:paraId="2C1E2B4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减脂/增肌餐</w:t>
            </w:r>
          </w:p>
        </w:tc>
        <w:tc>
          <w:tcPr>
            <w:tcW w:w="2160" w:type="dxa"/>
          </w:tcPr>
          <w:p w14:paraId="13CB396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3,000+</w:t>
            </w:r>
          </w:p>
        </w:tc>
        <w:tc>
          <w:tcPr>
            <w:tcW w:w="2160" w:type="dxa"/>
          </w:tcPr>
          <w:p w14:paraId="23295D0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爬虫</w:t>
            </w:r>
          </w:p>
        </w:tc>
      </w:tr>
    </w:tbl>
    <w:p w14:paraId="149B8446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2.2 营养数据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24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1BCD5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数据来源</w:t>
            </w:r>
          </w:p>
        </w:tc>
        <w:tc>
          <w:tcPr>
            <w:tcW w:w="2160" w:type="dxa"/>
          </w:tcPr>
          <w:p w14:paraId="09FE950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2160" w:type="dxa"/>
          </w:tcPr>
          <w:p w14:paraId="36C49D9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数据量</w:t>
            </w:r>
          </w:p>
        </w:tc>
        <w:tc>
          <w:tcPr>
            <w:tcW w:w="2160" w:type="dxa"/>
          </w:tcPr>
          <w:p w14:paraId="06AD32C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获取方式</w:t>
            </w:r>
          </w:p>
        </w:tc>
      </w:tr>
      <w:tr w14:paraId="1D0C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1DF46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中国食物成分表</w:t>
            </w:r>
          </w:p>
        </w:tc>
        <w:tc>
          <w:tcPr>
            <w:tcW w:w="2160" w:type="dxa"/>
          </w:tcPr>
          <w:p w14:paraId="314B3EE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食物营养成分</w:t>
            </w:r>
          </w:p>
        </w:tc>
        <w:tc>
          <w:tcPr>
            <w:tcW w:w="2160" w:type="dxa"/>
          </w:tcPr>
          <w:p w14:paraId="2CB633A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2,000+</w:t>
            </w:r>
          </w:p>
        </w:tc>
        <w:tc>
          <w:tcPr>
            <w:tcW w:w="2160" w:type="dxa"/>
          </w:tcPr>
          <w:p w14:paraId="47E6C01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官方数据</w:t>
            </w:r>
          </w:p>
        </w:tc>
      </w:tr>
      <w:tr w14:paraId="3E74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58049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USDA营养数据库</w:t>
            </w:r>
          </w:p>
        </w:tc>
        <w:tc>
          <w:tcPr>
            <w:tcW w:w="2160" w:type="dxa"/>
          </w:tcPr>
          <w:p w14:paraId="16E6920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国际食物营养</w:t>
            </w:r>
          </w:p>
        </w:tc>
        <w:tc>
          <w:tcPr>
            <w:tcW w:w="2160" w:type="dxa"/>
          </w:tcPr>
          <w:p w14:paraId="219431C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10,000+</w:t>
            </w:r>
          </w:p>
        </w:tc>
        <w:tc>
          <w:tcPr>
            <w:tcW w:w="2160" w:type="dxa"/>
          </w:tcPr>
          <w:p w14:paraId="571C784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官方API</w:t>
            </w:r>
          </w:p>
        </w:tc>
      </w:tr>
      <w:tr w14:paraId="4062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A71DB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薄荷营养</w:t>
            </w:r>
          </w:p>
        </w:tc>
        <w:tc>
          <w:tcPr>
            <w:tcW w:w="2160" w:type="dxa"/>
          </w:tcPr>
          <w:p w14:paraId="29EF6CD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食物热量</w:t>
            </w:r>
          </w:p>
        </w:tc>
        <w:tc>
          <w:tcPr>
            <w:tcW w:w="2160" w:type="dxa"/>
          </w:tcPr>
          <w:p w14:paraId="595E7E7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5,000+</w:t>
            </w:r>
          </w:p>
        </w:tc>
        <w:tc>
          <w:tcPr>
            <w:tcW w:w="2160" w:type="dxa"/>
          </w:tcPr>
          <w:p w14:paraId="2C29121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</w:t>
            </w:r>
          </w:p>
        </w:tc>
      </w:tr>
    </w:tbl>
    <w:p w14:paraId="6CC79B35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2.3 数据总量</w:t>
      </w:r>
    </w:p>
    <w:p w14:paraId="277EB4A2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菜谱数据：约100,000+条</w:t>
      </w:r>
    </w:p>
    <w:p w14:paraId="7B7C46CC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营养数据：约17,000+条</w:t>
      </w:r>
    </w:p>
    <w:p w14:paraId="33BE68FD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健康知识：约500+篇</w:t>
      </w:r>
    </w:p>
    <w:p w14:paraId="1630E80D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2.4 数据清洗说明</w:t>
      </w:r>
    </w:p>
    <w:p w14:paraId="3699427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针对收集到的菜谱数据，进行以下清洗处理：</w:t>
      </w:r>
    </w:p>
    <w:p w14:paraId="79113F5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 格式统一</w:t>
      </w:r>
    </w:p>
    <w:p w14:paraId="4D00397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所有菜谱统一为JSON格式存储</w:t>
      </w:r>
    </w:p>
    <w:p w14:paraId="05510A49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字段名称统一为英文（name、category、calories等）</w:t>
      </w:r>
    </w:p>
    <w:p w14:paraId="4894F4F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数值字段统一单位（热量kcal、蛋白质g、脂肪g、碳水g）</w:t>
      </w:r>
    </w:p>
    <w:p w14:paraId="40A8706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 缺失值处理</w:t>
      </w:r>
    </w:p>
    <w:p w14:paraId="5AE8A41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检查必填字段：name（菜名）、calories（热量）、ingredients（食材）</w:t>
      </w:r>
    </w:p>
    <w:p w14:paraId="58908CBD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缺失必填字段的菜谱直接删除</w:t>
      </w:r>
    </w:p>
    <w:p w14:paraId="13AD643F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非必填字段缺失时填充默认值（如allergens为空则填充"无"）</w:t>
      </w:r>
    </w:p>
    <w:p w14:paraId="4A34FD2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 异常值处理</w:t>
      </w:r>
    </w:p>
    <w:p w14:paraId="14B1BF5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热量异常检测：低于50kcal或高于2000kcal的标记为异常</w:t>
      </w:r>
    </w:p>
    <w:p w14:paraId="3EC07320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营养成分校验：蛋白质×4 + 脂肪×9 + 碳水×4 应接近总热量</w:t>
      </w:r>
    </w:p>
    <w:p w14:paraId="4058A5F7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烹饪时间异常：超过120分钟的标记审核</w:t>
      </w:r>
    </w:p>
    <w:p w14:paraId="36138B42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4. 过敏原处理</w:t>
      </w:r>
    </w:p>
    <w:p w14:paraId="690B2A5F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过敏原列表统一为中文名称</w:t>
      </w:r>
    </w:p>
    <w:p w14:paraId="684463F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空过敏原字段统一标记为"无"</w:t>
      </w:r>
    </w:p>
    <w:p w14:paraId="5A06D920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常见过敏原分类：乳制品、鸡蛋、坚果、海鲜、大豆、麸质等</w:t>
      </w:r>
    </w:p>
    <w:p w14:paraId="296B5AB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5. 数据去重</w:t>
      </w:r>
    </w:p>
    <w:p w14:paraId="274B81E9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按菜名（name）进行去重检查</w:t>
      </w:r>
    </w:p>
    <w:p w14:paraId="33569B6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重复菜谱保留最新版本</w:t>
      </w:r>
    </w:p>
    <w:p w14:paraId="7D6AB39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 xml:space="preserve">   - 相似菜谱（如"柠檬鸡胸肉"和"柠檬味鸡胸肉"）标记人工审核</w:t>
      </w:r>
    </w:p>
    <w:p w14:paraId="11228219">
      <w:pPr>
        <w:pStyle w:val="3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三、分块样例</w:t>
      </w:r>
    </w:p>
    <w:p w14:paraId="33B3F4AC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3.1 分块策略</w:t>
      </w:r>
    </w:p>
    <w:p w14:paraId="2A4B181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采用语义分块策略，以单个菜谱为单位，按语义完整性分割为多个块：</w:t>
      </w:r>
    </w:p>
    <w:p w14:paraId="243B45DC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• 基础信息块：菜名、分类、烹饪时间、热量</w:t>
      </w:r>
    </w:p>
    <w:p w14:paraId="433352CB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• 食材块：食材列表、过敏原信息</w:t>
      </w:r>
    </w:p>
    <w:p w14:paraId="48100671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• 步骤块：烹饪步骤（长菜谱拆分）</w:t>
      </w:r>
    </w:p>
    <w:p w14:paraId="375071F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• 营养块：详细营养成分</w:t>
      </w:r>
    </w:p>
    <w:p w14:paraId="589156F7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3.2 分块示例1：柠檬鸡胸肉</w:t>
      </w:r>
    </w:p>
    <w:p w14:paraId="6F2497B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【基础信息块】</w:t>
      </w:r>
    </w:p>
    <w:p w14:paraId="1972E30E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菜名：柠檬鸡胸肉</w:t>
      </w:r>
    </w:p>
    <w:p w14:paraId="6C3905CD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分类：减脂餐</w:t>
      </w:r>
    </w:p>
    <w:p w14:paraId="397C4D97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餐次：午餐</w:t>
      </w:r>
    </w:p>
    <w:p w14:paraId="5F6A12C7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难度：简单</w:t>
      </w:r>
    </w:p>
    <w:p w14:paraId="4170250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烹饪时间：25分钟</w:t>
      </w:r>
    </w:p>
    <w:p w14:paraId="6666134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热量：189kcal</w:t>
      </w:r>
    </w:p>
    <w:p w14:paraId="673FAA4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【食材块】</w:t>
      </w:r>
    </w:p>
    <w:p w14:paraId="6B0E0A2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食材：鸡胸肉150g、柠檬1个、蒜末5g、生抽10ml、料酒5ml、橄榄油5ml</w:t>
      </w:r>
    </w:p>
    <w:p w14:paraId="10961E9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过敏原：无</w:t>
      </w:r>
    </w:p>
    <w:p w14:paraId="377D7320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【步骤块】</w:t>
      </w:r>
    </w:p>
    <w:p w14:paraId="22587E4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1. 鸡胸肉切片，用蒜末、生抽腌制20分钟</w:t>
      </w:r>
    </w:p>
    <w:p w14:paraId="40B702C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2. 柠檬切片，铺在空气炸锅底部</w:t>
      </w:r>
    </w:p>
    <w:p w14:paraId="56D7C16B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 放入鸡胸肉，180度烤8分钟</w:t>
      </w:r>
    </w:p>
    <w:p w14:paraId="3B93FAC8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4. 翻面刷少许油，再烤10分钟</w:t>
      </w:r>
    </w:p>
    <w:p w14:paraId="7D9B5590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【营养块】</w:t>
      </w:r>
    </w:p>
    <w:p w14:paraId="7F66FF3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热量：189kcal</w:t>
      </w:r>
    </w:p>
    <w:p w14:paraId="0AB1778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蛋白质：31.2g</w:t>
      </w:r>
    </w:p>
    <w:p w14:paraId="18EF77E3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脂肪：5.8g</w:t>
      </w:r>
    </w:p>
    <w:p w14:paraId="09CE4AB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碳水：2.1g</w:t>
      </w:r>
    </w:p>
    <w:p w14:paraId="1CF9BF08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膳食纤维：0.3g</w:t>
      </w:r>
    </w:p>
    <w:p w14:paraId="67FB3D0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分块理由：按语义完整性分割，每个块包含完整的信息单元，便于检索时精准匹配。</w:t>
      </w:r>
    </w:p>
    <w:p w14:paraId="5226086F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3.3 分块示例2：番茄龙利鱼豆腐汤</w:t>
      </w:r>
    </w:p>
    <w:p w14:paraId="4A541CB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【基础信息块】</w:t>
      </w:r>
    </w:p>
    <w:p w14:paraId="23B71B8E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菜名：番茄龙利鱼豆腐汤</w:t>
      </w:r>
    </w:p>
    <w:p w14:paraId="48C4A74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分类：减脂餐</w:t>
      </w:r>
    </w:p>
    <w:p w14:paraId="7A82EBF9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餐次：晚餐</w:t>
      </w:r>
    </w:p>
    <w:p w14:paraId="52D0C3D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难度：简单</w:t>
      </w:r>
    </w:p>
    <w:p w14:paraId="698B4AE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烹饪时间：20分钟</w:t>
      </w:r>
    </w:p>
    <w:p w14:paraId="234D2891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热量：156kcal</w:t>
      </w:r>
    </w:p>
    <w:p w14:paraId="6CDFF1EF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【食材块】</w:t>
      </w:r>
    </w:p>
    <w:p w14:paraId="5C6D1C68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食材：龙利鱼150g、嫩豆腐100g、番茄200g、金针菇50g、葱姜5g</w:t>
      </w:r>
    </w:p>
    <w:p w14:paraId="7242661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过敏原：大豆</w:t>
      </w:r>
    </w:p>
    <w:p w14:paraId="6156B6B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【营养块】</w:t>
      </w:r>
    </w:p>
    <w:p w14:paraId="6539AF7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热量：156kcal</w:t>
      </w:r>
    </w:p>
    <w:p w14:paraId="6776B214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蛋白质：28.5g</w:t>
      </w:r>
    </w:p>
    <w:p w14:paraId="6EDCA3AD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脂肪：3.2g</w:t>
      </w:r>
    </w:p>
    <w:p w14:paraId="1E88209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碳水：8.6g</w:t>
      </w:r>
    </w:p>
    <w:p w14:paraId="073F5296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分块理由：汤品类菜谱步骤简单，合并为一个步骤块；食材和营养独立分块便于过滤和匹配。</w:t>
      </w:r>
    </w:p>
    <w:p w14:paraId="67E9F502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3.4 分块结果截图</w:t>
      </w:r>
    </w:p>
    <w:p w14:paraId="4922A4AC">
      <w:pP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以下为VSCode终端运行分块脚本的输出结果截图：</w:t>
      </w:r>
    </w:p>
    <w:p w14:paraId="351CBDBA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分块总览</w:t>
      </w:r>
      <w: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显示知识库的分块统计信息，包括文档总数、分块总数、分类分布等。</w:t>
      </w:r>
    </w:p>
    <w:p w14:paraId="3D25E284">
      <w:pPr>
        <w:jc w:val="center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9415" cy="4902200"/>
            <wp:effectExtent l="0" t="0" r="6985" b="3175"/>
            <wp:docPr id="1" name="图片 1" descr="屏幕截图 2026-09-04 11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04 1106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7641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分块详情</w:t>
      </w:r>
      <w: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显示单个菜谱的分块详情，包括每个块的chunk_id、字数、标题路径和内容预览。</w:t>
      </w:r>
    </w:p>
    <w:p w14:paraId="51108DD0">
      <w:pPr>
        <w:jc w:val="center"/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7510" cy="3670300"/>
            <wp:effectExtent l="0" t="0" r="8890" b="6350"/>
            <wp:docPr id="2" name="图片 2" descr="屏幕截图 2026-09-04 11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04 1113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1DD3">
      <w:pPr>
        <w:pStyle w:val="3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四、元数据设计</w:t>
      </w:r>
    </w:p>
    <w:p w14:paraId="13DBD809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4.1 菜谱元数据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2B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F390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880" w:type="dxa"/>
          </w:tcPr>
          <w:p w14:paraId="2E52C64A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880" w:type="dxa"/>
          </w:tcPr>
          <w:p w14:paraId="341E631C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841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1D0E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recipe_id</w:t>
            </w:r>
          </w:p>
        </w:tc>
        <w:tc>
          <w:tcPr>
            <w:tcW w:w="2880" w:type="dxa"/>
          </w:tcPr>
          <w:p w14:paraId="1BE5BEA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880" w:type="dxa"/>
          </w:tcPr>
          <w:p w14:paraId="70C3182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唯一标识</w:t>
            </w:r>
          </w:p>
        </w:tc>
      </w:tr>
      <w:tr w14:paraId="4B5FC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47DDA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880" w:type="dxa"/>
          </w:tcPr>
          <w:p w14:paraId="44D51E0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880" w:type="dxa"/>
          </w:tcPr>
          <w:p w14:paraId="6BBFD33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菜名</w:t>
            </w:r>
          </w:p>
        </w:tc>
      </w:tr>
      <w:tr w14:paraId="2101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FF14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2880" w:type="dxa"/>
          </w:tcPr>
          <w:p w14:paraId="08354AA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880" w:type="dxa"/>
          </w:tcPr>
          <w:p w14:paraId="084FE4AC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减脂/增肌/维持/素食</w:t>
            </w:r>
          </w:p>
        </w:tc>
      </w:tr>
      <w:tr w14:paraId="24F9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C2A6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meal_type</w:t>
            </w:r>
          </w:p>
        </w:tc>
        <w:tc>
          <w:tcPr>
            <w:tcW w:w="2880" w:type="dxa"/>
          </w:tcPr>
          <w:p w14:paraId="54C02F8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880" w:type="dxa"/>
          </w:tcPr>
          <w:p w14:paraId="2FEA830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早餐/午餐/晚餐/加餐</w:t>
            </w:r>
          </w:p>
        </w:tc>
      </w:tr>
      <w:tr w14:paraId="03F4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91EF1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difficulty</w:t>
            </w:r>
          </w:p>
        </w:tc>
        <w:tc>
          <w:tcPr>
            <w:tcW w:w="2880" w:type="dxa"/>
          </w:tcPr>
          <w:p w14:paraId="12F3FF9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80" w:type="dxa"/>
          </w:tcPr>
          <w:p w14:paraId="786723F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难度等级(1-5)</w:t>
            </w:r>
          </w:p>
        </w:tc>
      </w:tr>
      <w:tr w14:paraId="68CD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54072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cook_time</w:t>
            </w:r>
          </w:p>
        </w:tc>
        <w:tc>
          <w:tcPr>
            <w:tcW w:w="2880" w:type="dxa"/>
          </w:tcPr>
          <w:p w14:paraId="4ED124F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80" w:type="dxa"/>
          </w:tcPr>
          <w:p w14:paraId="2D6F88D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烹饪时间(分钟)</w:t>
            </w:r>
          </w:p>
        </w:tc>
      </w:tr>
      <w:tr w14:paraId="04C3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6B1BD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calories</w:t>
            </w:r>
          </w:p>
        </w:tc>
        <w:tc>
          <w:tcPr>
            <w:tcW w:w="2880" w:type="dxa"/>
          </w:tcPr>
          <w:p w14:paraId="369FB1A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880" w:type="dxa"/>
          </w:tcPr>
          <w:p w14:paraId="4AA3862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热量(kcal)</w:t>
            </w:r>
          </w:p>
        </w:tc>
      </w:tr>
      <w:tr w14:paraId="4F96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5E4DA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protein</w:t>
            </w:r>
          </w:p>
        </w:tc>
        <w:tc>
          <w:tcPr>
            <w:tcW w:w="2880" w:type="dxa"/>
          </w:tcPr>
          <w:p w14:paraId="3BA9413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880" w:type="dxa"/>
          </w:tcPr>
          <w:p w14:paraId="2AC18B1A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蛋白质(g)</w:t>
            </w:r>
          </w:p>
        </w:tc>
      </w:tr>
      <w:tr w14:paraId="384D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6A982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fat</w:t>
            </w:r>
          </w:p>
        </w:tc>
        <w:tc>
          <w:tcPr>
            <w:tcW w:w="2880" w:type="dxa"/>
          </w:tcPr>
          <w:p w14:paraId="7C97193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880" w:type="dxa"/>
          </w:tcPr>
          <w:p w14:paraId="363AE0C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脂肪(g)</w:t>
            </w:r>
          </w:p>
        </w:tc>
      </w:tr>
      <w:tr w14:paraId="1261E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7AB57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carbs</w:t>
            </w:r>
          </w:p>
        </w:tc>
        <w:tc>
          <w:tcPr>
            <w:tcW w:w="2880" w:type="dxa"/>
          </w:tcPr>
          <w:p w14:paraId="14D0886E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880" w:type="dxa"/>
          </w:tcPr>
          <w:p w14:paraId="0148834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碳水(g)</w:t>
            </w:r>
          </w:p>
        </w:tc>
      </w:tr>
      <w:tr w14:paraId="4ED6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54F69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ingredients</w:t>
            </w:r>
          </w:p>
        </w:tc>
        <w:tc>
          <w:tcPr>
            <w:tcW w:w="2880" w:type="dxa"/>
          </w:tcPr>
          <w:p w14:paraId="303DBD5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880" w:type="dxa"/>
          </w:tcPr>
          <w:p w14:paraId="67E7962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食材列表</w:t>
            </w:r>
          </w:p>
        </w:tc>
      </w:tr>
      <w:tr w14:paraId="4CFF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A2141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allergens</w:t>
            </w:r>
          </w:p>
        </w:tc>
        <w:tc>
          <w:tcPr>
            <w:tcW w:w="2880" w:type="dxa"/>
          </w:tcPr>
          <w:p w14:paraId="14EF891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880" w:type="dxa"/>
          </w:tcPr>
          <w:p w14:paraId="493F28B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过敏原列表</w:t>
            </w:r>
          </w:p>
        </w:tc>
      </w:tr>
      <w:tr w14:paraId="4F954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DD1A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source</w:t>
            </w:r>
          </w:p>
        </w:tc>
        <w:tc>
          <w:tcPr>
            <w:tcW w:w="2880" w:type="dxa"/>
          </w:tcPr>
          <w:p w14:paraId="340BB22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880" w:type="dxa"/>
          </w:tcPr>
          <w:p w14:paraId="4EAC5BA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数据来源</w:t>
            </w:r>
          </w:p>
        </w:tc>
      </w:tr>
      <w:tr w14:paraId="7AF0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40161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credibility</w:t>
            </w:r>
          </w:p>
        </w:tc>
        <w:tc>
          <w:tcPr>
            <w:tcW w:w="2880" w:type="dxa"/>
          </w:tcPr>
          <w:p w14:paraId="3602D26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880" w:type="dxa"/>
          </w:tcPr>
          <w:p w14:paraId="189CCCA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官方/用户验证/用户生成</w:t>
            </w:r>
          </w:p>
        </w:tc>
      </w:tr>
      <w:tr w14:paraId="5734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579EA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update_time</w:t>
            </w:r>
          </w:p>
        </w:tc>
        <w:tc>
          <w:tcPr>
            <w:tcW w:w="2880" w:type="dxa"/>
          </w:tcPr>
          <w:p w14:paraId="148011DA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880" w:type="dxa"/>
          </w:tcPr>
          <w:p w14:paraId="7F50AB0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更新时间</w:t>
            </w:r>
          </w:p>
        </w:tc>
      </w:tr>
    </w:tbl>
    <w:p w14:paraId="5F0588B3">
      <w:pPr>
        <w:pStyle w:val="4"/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t>4.2 用户画像元数据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25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B25FE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880" w:type="dxa"/>
          </w:tcPr>
          <w:p w14:paraId="139C64B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880" w:type="dxa"/>
          </w:tcPr>
          <w:p w14:paraId="5FFBDB8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A34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8A5A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2880" w:type="dxa"/>
          </w:tcPr>
          <w:p w14:paraId="49FD1F5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880" w:type="dxa"/>
          </w:tcPr>
          <w:p w14:paraId="1D1C9F5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用户唯一标识</w:t>
            </w:r>
          </w:p>
        </w:tc>
      </w:tr>
      <w:tr w14:paraId="5619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8BDC7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gender</w:t>
            </w:r>
          </w:p>
        </w:tc>
        <w:tc>
          <w:tcPr>
            <w:tcW w:w="2880" w:type="dxa"/>
          </w:tcPr>
          <w:p w14:paraId="6195A1A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880" w:type="dxa"/>
          </w:tcPr>
          <w:p w14:paraId="13FA2AC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男/女</w:t>
            </w:r>
          </w:p>
        </w:tc>
      </w:tr>
      <w:tr w14:paraId="47CD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F9281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age</w:t>
            </w:r>
          </w:p>
        </w:tc>
        <w:tc>
          <w:tcPr>
            <w:tcW w:w="2880" w:type="dxa"/>
          </w:tcPr>
          <w:p w14:paraId="1616EE7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80" w:type="dxa"/>
          </w:tcPr>
          <w:p w14:paraId="1DA28D4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</w:tr>
      <w:tr w14:paraId="3726A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66F9C7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height</w:t>
            </w:r>
          </w:p>
        </w:tc>
        <w:tc>
          <w:tcPr>
            <w:tcW w:w="2880" w:type="dxa"/>
          </w:tcPr>
          <w:p w14:paraId="50EF34D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880" w:type="dxa"/>
          </w:tcPr>
          <w:p w14:paraId="2457F08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身高(cm)</w:t>
            </w:r>
          </w:p>
        </w:tc>
      </w:tr>
      <w:tr w14:paraId="0A8A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8242AA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weight</w:t>
            </w:r>
          </w:p>
        </w:tc>
        <w:tc>
          <w:tcPr>
            <w:tcW w:w="2880" w:type="dxa"/>
          </w:tcPr>
          <w:p w14:paraId="1981D39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880" w:type="dxa"/>
          </w:tcPr>
          <w:p w14:paraId="40BFFCD6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体重(kg)</w:t>
            </w:r>
          </w:p>
        </w:tc>
      </w:tr>
      <w:tr w14:paraId="2F27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8272D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fitness_goal</w:t>
            </w:r>
          </w:p>
        </w:tc>
        <w:tc>
          <w:tcPr>
            <w:tcW w:w="2880" w:type="dxa"/>
          </w:tcPr>
          <w:p w14:paraId="6DB19C98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880" w:type="dxa"/>
          </w:tcPr>
          <w:p w14:paraId="41494BC3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减脂/增肌/维持</w:t>
            </w:r>
          </w:p>
        </w:tc>
      </w:tr>
      <w:tr w14:paraId="01F4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F17B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medical_conditions</w:t>
            </w:r>
          </w:p>
        </w:tc>
        <w:tc>
          <w:tcPr>
            <w:tcW w:w="2880" w:type="dxa"/>
          </w:tcPr>
          <w:p w14:paraId="5E1669A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880" w:type="dxa"/>
          </w:tcPr>
          <w:p w14:paraId="3795329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慢性疾病</w:t>
            </w:r>
          </w:p>
        </w:tc>
      </w:tr>
      <w:tr w14:paraId="1E0B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3B61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food_allergies</w:t>
            </w:r>
          </w:p>
        </w:tc>
        <w:tc>
          <w:tcPr>
            <w:tcW w:w="2880" w:type="dxa"/>
          </w:tcPr>
          <w:p w14:paraId="3C3F456A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880" w:type="dxa"/>
          </w:tcPr>
          <w:p w14:paraId="2BCF0A82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食物过敏</w:t>
            </w:r>
          </w:p>
        </w:tc>
      </w:tr>
      <w:tr w14:paraId="080E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F508D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calorie_target</w:t>
            </w:r>
          </w:p>
        </w:tc>
        <w:tc>
          <w:tcPr>
            <w:tcW w:w="2880" w:type="dxa"/>
          </w:tcPr>
          <w:p w14:paraId="3279E681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880" w:type="dxa"/>
          </w:tcPr>
          <w:p w14:paraId="6695ADE4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每日热量目标</w:t>
            </w:r>
          </w:p>
        </w:tc>
      </w:tr>
      <w:tr w14:paraId="5B0D7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B3555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taste_preferences</w:t>
            </w:r>
          </w:p>
        </w:tc>
        <w:tc>
          <w:tcPr>
            <w:tcW w:w="2880" w:type="dxa"/>
          </w:tcPr>
          <w:p w14:paraId="0D8BF0AF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2880" w:type="dxa"/>
          </w:tcPr>
          <w:p w14:paraId="3360E73B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口味偏好</w:t>
            </w:r>
          </w:p>
        </w:tc>
      </w:tr>
      <w:tr w14:paraId="4997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BFA349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activity_level</w:t>
            </w:r>
          </w:p>
        </w:tc>
        <w:tc>
          <w:tcPr>
            <w:tcW w:w="2880" w:type="dxa"/>
          </w:tcPr>
          <w:p w14:paraId="46CE3F10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2880" w:type="dxa"/>
          </w:tcPr>
          <w:p w14:paraId="2DB025B5">
            <w:pPr>
              <w:spacing w:after="0" w:line="240" w:lineRule="auto"/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活动水平</w:t>
            </w:r>
          </w:p>
        </w:tc>
      </w:tr>
    </w:tbl>
    <w:p w14:paraId="4AE75AB5">
      <w:pP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2809F2"/>
    <w:rsid w:val="62BF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0"/>
      <w:outlineLvl w:val="0"/>
    </w:pPr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1839</Words>
  <Characters>2477</Characters>
  <Lines>0</Lines>
  <Paragraphs>0</Paragraphs>
  <TotalTime>10</TotalTime>
  <ScaleCrop>false</ScaleCrop>
  <LinksUpToDate>false</LinksUpToDate>
  <CharactersWithSpaces>2580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刘佩如</cp:lastModifiedBy>
  <dcterms:modified xsi:type="dcterms:W3CDTF">2026-09-05T09:25:57Z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eyJoZGlkIjoiN2ZkN2U0NTE2ZWZjNGNkOGYwMTY5ODIwZjEyYjUxNGMiLCJ1c2VySWQiOiIxNjYzMTk2Mjk4In0=</vt:lpwstr>
  </property>
  <property fmtid="{D5CDD505-2E9C-101B-9397-08002B2CF9AE}" pid="3" name="KSOProductBuildVer">
    <vt:lpwstr>2052-12.1.0.23542</vt:lpwstr>
  </property>
  <property fmtid="{D5CDD505-2E9C-101B-9397-08002B2CF9AE}" pid="4" name="ICV">
    <vt:lpwstr>8BA8BDAA63A145D48913565E18EB814B_12</vt:lpwstr>
  </property>
</Properties>
</file>